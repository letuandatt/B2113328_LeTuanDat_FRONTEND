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F50857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s-ES"/>
        </w:rPr>
        <w:t>BỘ GIÁO DỤC VÀ ĐÀO TẠO</w:t>
      </w:r>
    </w:p>
    <w:p w14:paraId="57EF9BD1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s-ES"/>
        </w:rPr>
        <w:t>TRƯỜNG ĐẠI HỌC CẦN THƠ</w:t>
      </w:r>
    </w:p>
    <w:p w14:paraId="657475AE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sz w:val="28"/>
          <w:szCs w:val="28"/>
          <w:lang w:val="es-E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s-ES"/>
        </w:rPr>
        <w:t>TRƯỜNG CÔNG NGHỆ THÔNG TIN &amp; TRUYỀN THÔNG</w:t>
      </w:r>
    </w:p>
    <w:p w14:paraId="4400DEBB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KHOA KHOA HỌC MÁY TÍNH</w:t>
      </w:r>
    </w:p>
    <w:p w14:paraId="47C4C0EC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sz w:val="40"/>
          <w:szCs w:val="40"/>
          <w:lang w:val="es-ES"/>
        </w:rPr>
      </w:pP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sym w:font="Wingdings" w:char="F09A"/>
      </w: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t xml:space="preserve"> </w:t>
      </w: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sym w:font="Wingdings" w:char="F026"/>
      </w: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t xml:space="preserve"> </w:t>
      </w: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sym w:font="Wingdings" w:char="F09B"/>
      </w:r>
    </w:p>
    <w:p w14:paraId="4B712922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lang w:val="es-ES"/>
        </w:rPr>
      </w:pPr>
    </w:p>
    <w:p w14:paraId="3F851116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lang w:val="es-ES"/>
        </w:rPr>
      </w:pPr>
      <w:r>
        <w:rPr>
          <w:rFonts w:hint="default" w:ascii="Times New Roman" w:hAnsi="Times New Roman" w:cs="Times New Roman"/>
          <w:lang w:eastAsia="en-US"/>
        </w:rPr>
        <w:drawing>
          <wp:inline distT="0" distB="0" distL="0" distR="0">
            <wp:extent cx="1748790" cy="1556385"/>
            <wp:effectExtent l="0" t="0" r="3810" b="13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910" cy="15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CB4A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/>
        </w:rPr>
      </w:pPr>
    </w:p>
    <w:p w14:paraId="4B1519F6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ind w:left="284"/>
        <w:jc w:val="center"/>
        <w:textAlignment w:val="auto"/>
        <w:rPr>
          <w:rFonts w:hint="default" w:ascii="Times New Roman" w:hAnsi="Times New Roman" w:cs="Times New Roman"/>
          <w:lang w:val="es-ES"/>
        </w:rPr>
      </w:pPr>
    </w:p>
    <w:p w14:paraId="7BCC7A14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n-US" w:eastAsia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en-GB"/>
        </w:rPr>
        <w:t>PHÁT TRIỂN ỨNG DỤNG WEB</w:t>
      </w:r>
    </w:p>
    <w:p w14:paraId="42A8D6DA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n-US" w:eastAsia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en-GB"/>
        </w:rPr>
        <w:t>MÃ HỌC PHẦN: CT449</w:t>
      </w:r>
    </w:p>
    <w:p w14:paraId="5EB60C1B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35F97BE2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5863F807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s-ES"/>
        </w:rPr>
        <w:t>Đề tài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492DF07C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ỨNG DỤNG CONTACTBOOK - FRONTEND - PHẦN 3 + 4</w:t>
      </w:r>
    </w:p>
    <w:p w14:paraId="11F1D994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s-ES"/>
        </w:rPr>
      </w:pPr>
    </w:p>
    <w:p w14:paraId="656C9DD5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tbl>
      <w:tblPr>
        <w:tblStyle w:val="111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3"/>
        <w:gridCol w:w="4592"/>
      </w:tblGrid>
      <w:tr w14:paraId="2DA3925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93" w:type="dxa"/>
          </w:tcPr>
          <w:p w14:paraId="005F3B60">
            <w:pPr>
              <w:keepNext w:val="0"/>
              <w:keepLines w:val="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en-GB"/>
              </w:rPr>
              <w:t>Giảng viên hướng dẫn</w:t>
            </w:r>
          </w:p>
        </w:tc>
        <w:tc>
          <w:tcPr>
            <w:tcW w:w="4592" w:type="dxa"/>
          </w:tcPr>
          <w:p w14:paraId="5BF6EFC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en-GB"/>
              </w:rPr>
              <w:t>Sinh viên thực hiện</w:t>
            </w:r>
          </w:p>
        </w:tc>
      </w:tr>
      <w:tr w14:paraId="5EF1A88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93" w:type="dxa"/>
          </w:tcPr>
          <w:p w14:paraId="3CCC3B2D">
            <w:pPr>
              <w:keepNext w:val="0"/>
              <w:keepLines w:val="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  <w:t>ThS. Lê Minh Trung</w:t>
            </w:r>
          </w:p>
        </w:tc>
        <w:tc>
          <w:tcPr>
            <w:tcW w:w="4592" w:type="dxa"/>
          </w:tcPr>
          <w:p w14:paraId="2E78198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  <w:t>Tên: Lê Tuấn Đạt</w:t>
            </w:r>
          </w:p>
          <w:p w14:paraId="1F6F5E3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  <w:t>MSSV: B2113328</w:t>
            </w:r>
          </w:p>
        </w:tc>
      </w:tr>
    </w:tbl>
    <w:p w14:paraId="6BCD7979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3832CD82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17C4DD31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6FCA0AAD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b/>
          <w:bCs/>
          <w:sz w:val="28"/>
          <w:szCs w:val="28"/>
          <w:lang w:val="es-ES" w:eastAsia="en-GB"/>
        </w:rPr>
      </w:pPr>
    </w:p>
    <w:p w14:paraId="02BBA0E1">
      <w:pPr>
        <w:jc w:val="center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sectPr>
          <w:pgSz w:w="11906" w:h="16838"/>
          <w:pgMar w:top="1138" w:right="1138" w:bottom="1138" w:left="1699" w:header="720" w:footer="720" w:gutter="0"/>
          <w:pgBorders w:display="firstPage">
            <w:top w:val="twistedLines1" w:color="auto" w:sz="31" w:space="1"/>
            <w:left w:val="twistedLines1" w:color="auto" w:sz="31" w:space="4"/>
            <w:bottom w:val="twistedLines1" w:color="auto" w:sz="31" w:space="1"/>
            <w:right w:val="twistedLines1" w:color="auto" w:sz="31" w:space="4"/>
          </w:pgBorders>
          <w:pgNumType w:fmt="decimal"/>
          <w:cols w:space="0" w:num="1"/>
          <w:rtlGutter w:val="0"/>
          <w:docGrid w:linePitch="360" w:charSpace="0"/>
        </w:sectPr>
      </w:pPr>
      <w:r>
        <w:rPr>
          <w:rFonts w:hint="default" w:ascii="Times New Roman" w:hAnsi="Times New Roman" w:cs="Times New Roman"/>
          <w:sz w:val="32"/>
          <w:szCs w:val="32"/>
          <w:lang w:val="en-US" w:eastAsia="en-GB"/>
        </w:rPr>
        <w:t>Cần Thơ, ngày 01 tháng 11 năm 2024</w:t>
      </w:r>
    </w:p>
    <w:sdt>
      <w:sdtPr>
        <w:rPr>
          <w:rFonts w:ascii="SimSun" w:hAnsi="SimSun" w:eastAsia="SimSun" w:cstheme="minorBidi"/>
          <w:sz w:val="21"/>
          <w:lang w:val="en-US" w:eastAsia="zh-CN" w:bidi="ar-SA"/>
        </w:rPr>
        <w:id w:val="147457359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 w:eastAsiaTheme="minorEastAsia"/>
          <w:bCs/>
          <w:szCs w:val="26"/>
          <w:lang w:val="en-US" w:eastAsia="zh-CN" w:bidi="ar-SA"/>
        </w:rPr>
      </w:sdtEndPr>
      <w:sdtContent>
        <w:p w14:paraId="00BC8175"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textAlignment w:val="auto"/>
            <w:rPr>
              <w:rFonts w:hint="default" w:ascii="Times New Roman" w:hAnsi="Times New Roman" w:eastAsia="SimSun" w:cs="Times New Roman"/>
              <w:b/>
              <w:bCs/>
              <w:sz w:val="26"/>
              <w:szCs w:val="26"/>
              <w:lang w:val="en-US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26"/>
              <w:szCs w:val="26"/>
              <w:lang w:val="en-US"/>
            </w:rPr>
            <w:t>MỤC LỤC</w:t>
          </w:r>
        </w:p>
        <w:p w14:paraId="3C070B71"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textAlignment w:val="auto"/>
            <w:rPr>
              <w:rFonts w:hint="default" w:ascii="Times New Roman" w:hAnsi="Times New Roman" w:eastAsia="SimSun" w:cs="Times New Roman"/>
              <w:b/>
              <w:bCs/>
              <w:sz w:val="26"/>
              <w:szCs w:val="26"/>
              <w:lang w:val="en-US"/>
            </w:rPr>
          </w:pPr>
        </w:p>
        <w:p w14:paraId="04450D71">
          <w:pPr>
            <w:pStyle w:val="249"/>
            <w:keepNext w:val="0"/>
            <w:keepLines w:val="0"/>
            <w:pageBreakBefore w:val="0"/>
            <w:widowControl/>
            <w:tabs>
              <w:tab w:val="right" w:leader="dot" w:pos="9067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TOC \o "1-1" \h \u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_Toc31764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Bước 1: Tạo ứng dụng Vue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_Toc31764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1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04A636A9">
          <w:pPr>
            <w:pStyle w:val="249"/>
            <w:keepNext w:val="0"/>
            <w:keepLines w:val="0"/>
            <w:pageBreakBefore w:val="0"/>
            <w:widowControl/>
            <w:tabs>
              <w:tab w:val="right" w:leader="dot" w:pos="9067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_Toc5621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Bước 2: Quản lý mã nguồn dự án với git và GitHub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_Toc5621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3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7F3E2624">
          <w:pPr>
            <w:pStyle w:val="249"/>
            <w:keepNext w:val="0"/>
            <w:keepLines w:val="0"/>
            <w:pageBreakBefore w:val="0"/>
            <w:widowControl/>
            <w:tabs>
              <w:tab w:val="right" w:leader="dot" w:pos="9067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_Toc22268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Bước 3: Tạo lớp dịch vụ lấy dữ liệu từ server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_Toc22268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4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5E2D03DC">
          <w:pPr>
            <w:pStyle w:val="249"/>
            <w:keepNext w:val="0"/>
            <w:keepLines w:val="0"/>
            <w:pageBreakBefore w:val="0"/>
            <w:widowControl/>
            <w:tabs>
              <w:tab w:val="right" w:leader="dot" w:pos="9067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_Toc28822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Bước 4: Cài đặt trang hiển thị danh sách các liên hệ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_Toc28822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7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167AE2D5">
          <w:pPr>
            <w:pStyle w:val="249"/>
            <w:keepNext w:val="0"/>
            <w:keepLines w:val="0"/>
            <w:pageBreakBefore w:val="0"/>
            <w:widowControl/>
            <w:tabs>
              <w:tab w:val="right" w:leader="dot" w:pos="9067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_Toc13222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Bước 5: Tạo trang lỗi 404 không tìm thấy trang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_Toc13222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19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6471460F">
          <w:pPr>
            <w:pStyle w:val="249"/>
            <w:keepNext w:val="0"/>
            <w:keepLines w:val="0"/>
            <w:pageBreakBefore w:val="0"/>
            <w:widowControl/>
            <w:tabs>
              <w:tab w:val="right" w:leader="dot" w:pos="9067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_Toc2316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Bước 6: Tạo form để thêm hoặc cập nhật liên hệ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_Toc2316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21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5D263CBD">
          <w:pPr>
            <w:pStyle w:val="249"/>
            <w:keepNext w:val="0"/>
            <w:keepLines w:val="0"/>
            <w:pageBreakBefore w:val="0"/>
            <w:widowControl/>
            <w:tabs>
              <w:tab w:val="right" w:leader="dot" w:pos="9067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_Toc646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Bước 7: Tạo trang cập nhật liên hệ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_Toc646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26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0E32CEF9">
          <w:pPr>
            <w:pStyle w:val="249"/>
            <w:keepNext w:val="0"/>
            <w:keepLines w:val="0"/>
            <w:pageBreakBefore w:val="0"/>
            <w:widowControl/>
            <w:tabs>
              <w:tab w:val="right" w:leader="dot" w:pos="9067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_Toc26821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Bước 8: Tạo trang thêm mới một liên hệ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_Toc26821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31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364271B1"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 w:eastAsiaTheme="minorEastAsia"/>
              <w:bCs/>
              <w:szCs w:val="26"/>
              <w:lang w:val="en-US" w:eastAsia="zh-CN" w:bidi="ar-SA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</w:sdtContent>
    </w:sdt>
    <w:p w14:paraId="2E76ECB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 w:eastAsiaTheme="minorEastAsia"/>
          <w:bCs/>
          <w:szCs w:val="26"/>
          <w:lang w:val="en-US" w:eastAsia="zh-CN" w:bidi="ar-SA"/>
        </w:rPr>
        <w:sectPr>
          <w:footerReference r:id="rId3" w:type="default"/>
          <w:pgSz w:w="11906" w:h="16838"/>
          <w:pgMar w:top="1138" w:right="1138" w:bottom="1138" w:left="1701" w:header="720" w:footer="720" w:gutter="0"/>
          <w:pgBorders w:display="firstPage"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0" w:num="1"/>
          <w:rtlGutter w:val="0"/>
          <w:docGrid w:linePitch="360" w:charSpace="0"/>
        </w:sectPr>
      </w:pPr>
    </w:p>
    <w:p w14:paraId="1564FF06">
      <w:pPr>
        <w:pStyle w:val="2"/>
        <w:bidi w:val="0"/>
        <w:snapToGrid/>
        <w:spacing w:before="0" w:beforeAutospacing="0" w:after="0" w:afterAutospacing="0" w:line="360" w:lineRule="auto"/>
        <w:rPr>
          <w:rFonts w:hint="default"/>
          <w:lang w:val="en-US"/>
        </w:rPr>
      </w:pPr>
      <w:bookmarkStart w:id="0" w:name="_Toc31764"/>
      <w:r>
        <w:rPr>
          <w:rFonts w:hint="default"/>
          <w:lang w:val="en-US"/>
        </w:rPr>
        <w:t>Bước 1: Tạo ứng dụng Vue</w:t>
      </w:r>
      <w:bookmarkEnd w:id="0"/>
    </w:p>
    <w:p w14:paraId="0C0F8E5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Tạo dự án tên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contactbook-frontend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14B4747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830" cy="226441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D7D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F71CC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Vào thư mục dự án, XÓA bỏ nội dung thư mục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src/components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và hiệu chỉnh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như sau:</w:t>
      </w:r>
    </w:p>
    <w:p w14:paraId="2BF117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2428875" cy="1047750"/>
            <wp:effectExtent l="0" t="0" r="952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49ED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4552315" cy="4283710"/>
            <wp:effectExtent l="0" t="0" r="4445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85AC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Hiệu chỉnh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vite.config.js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để cấu hình cho port cho ứng dụng:</w:t>
      </w:r>
    </w:p>
    <w:p w14:paraId="5963DB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5640" cy="4858385"/>
            <wp:effectExtent l="0" t="0" r="5080" b="317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9BEA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82EE49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Cài đặt các phụ thuộc và chạy kiểm tra:</w:t>
      </w:r>
    </w:p>
    <w:p w14:paraId="5988F1F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cd contactbook-frontend</w:t>
      </w:r>
    </w:p>
    <w:p w14:paraId="407FADF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npm install</w:t>
      </w:r>
    </w:p>
    <w:p w14:paraId="3A78BFF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npm run dev</w:t>
      </w:r>
    </w:p>
    <w:p w14:paraId="1C543C8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5640" cy="2166620"/>
            <wp:effectExtent l="0" t="0" r="5080" b="1270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9D8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5EDBEE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Mở trình duyệt bất kỳ, truy cập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instrText xml:space="preserve"> HYPERLINK "http://localhost:3001" </w:instrTex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separate"/>
      </w:r>
      <w:r>
        <w:rPr>
          <w:rStyle w:val="51"/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http://localhost:3001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để xem kết quả:</w:t>
      </w:r>
    </w:p>
    <w:p w14:paraId="5AFA78E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830" cy="1725295"/>
            <wp:effectExtent l="0" t="0" r="8890" b="12065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2C97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DA318D6">
      <w:pPr>
        <w:pStyle w:val="2"/>
        <w:bidi w:val="0"/>
        <w:snapToGrid/>
        <w:spacing w:before="0" w:beforeAutospacing="0" w:after="0" w:afterAutospacing="0" w:line="360" w:lineRule="auto"/>
        <w:rPr>
          <w:rFonts w:hint="default"/>
          <w:lang w:val="en-US"/>
        </w:rPr>
      </w:pPr>
      <w:bookmarkStart w:id="1" w:name="_Toc5621"/>
      <w:r>
        <w:rPr>
          <w:rFonts w:hint="default"/>
          <w:lang w:val="en-US"/>
        </w:rPr>
        <w:t>Bước 2: Quản lý mã nguồn dự án với git và GitHub</w:t>
      </w:r>
      <w:bookmarkEnd w:id="1"/>
    </w:p>
    <w:p w14:paraId="4EE7C82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Khởi tạo git cho dự án:</w:t>
      </w:r>
    </w:p>
    <w:p w14:paraId="5EADCFA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6910" cy="2954655"/>
            <wp:effectExtent l="0" t="0" r="3810" b="1905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B85F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CE6334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Tạo dự án trên GitHub và thêm remote vào dự án cục bộ:</w:t>
      </w:r>
    </w:p>
    <w:p w14:paraId="262E61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195" cy="1350010"/>
            <wp:effectExtent l="0" t="0" r="9525" b="635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C1364"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br w:type="page"/>
      </w:r>
    </w:p>
    <w:p w14:paraId="33069CBD">
      <w:pPr>
        <w:pStyle w:val="2"/>
        <w:bidi w:val="0"/>
        <w:snapToGrid/>
        <w:spacing w:after="0" w:afterAutospacing="0" w:line="360" w:lineRule="auto"/>
        <w:rPr>
          <w:rFonts w:hint="default"/>
          <w:lang w:val="en-US"/>
        </w:rPr>
      </w:pPr>
      <w:bookmarkStart w:id="2" w:name="_Toc22268"/>
      <w:r>
        <w:rPr>
          <w:rFonts w:hint="default"/>
          <w:lang w:val="en-US"/>
        </w:rPr>
        <w:t>Bước 3: Tạo lớp dịch vụ lấy dữ liệu từ server</w:t>
      </w:r>
      <w:bookmarkEnd w:id="2"/>
    </w:p>
    <w:p w14:paraId="6685AD9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gói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axios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npm i axios</w:t>
      </w:r>
    </w:p>
    <w:p w14:paraId="29DD3AC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0560" cy="1025525"/>
            <wp:effectExtent l="0" t="0" r="10160" b="1079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CA31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00C003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src/services/api.service.js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44B814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4924425" cy="4029075"/>
            <wp:effectExtent l="0" t="0" r="13335" b="952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6FB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15867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src/services/contact.sercice.js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như sau:</w:t>
      </w:r>
    </w:p>
    <w:p w14:paraId="470487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6910" cy="8076565"/>
            <wp:effectExtent l="0" t="0" r="3810" b="63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07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F6FC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FEDC9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36527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Hiệu chỉnh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vite.config.js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, cấu hình proxy chuyển các yêu cầu có URL chứa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/api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xuất phát từ ứng dụng Vue (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instrText xml:space="preserve"> HYPERLINK "http://localhost:3001" </w:instrTex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separate"/>
      </w:r>
      <w:r>
        <w:rPr>
          <w:rStyle w:val="51"/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http://localhost:3001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) sang địa chỉ API của server (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instrText xml:space="preserve"> HYPERLINK "http://localhost:3000" </w:instrTex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separate"/>
      </w:r>
      <w:r>
        <w:rPr>
          <w:rStyle w:val="51"/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http://localhost:3000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):</w:t>
      </w:r>
    </w:p>
    <w:p w14:paraId="298E0A2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5640" cy="5920105"/>
            <wp:effectExtent l="0" t="0" r="5080" b="825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592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2CE96"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br w:type="page"/>
      </w:r>
    </w:p>
    <w:p w14:paraId="6E84FFD1">
      <w:pPr>
        <w:pStyle w:val="2"/>
        <w:bidi w:val="0"/>
        <w:snapToGrid/>
        <w:spacing w:after="0" w:afterAutospacing="0" w:line="360" w:lineRule="auto"/>
        <w:rPr>
          <w:rFonts w:hint="default"/>
          <w:lang w:val="en-US"/>
        </w:rPr>
      </w:pPr>
      <w:bookmarkStart w:id="3" w:name="_Toc28822"/>
      <w:r>
        <w:rPr>
          <w:rFonts w:hint="default"/>
          <w:lang w:val="en-US"/>
        </w:rPr>
        <w:t>Bước 4: Cài đặt trang hiển thị danh sách các liên hệ</w:t>
      </w:r>
      <w:bookmarkEnd w:id="3"/>
    </w:p>
    <w:p w14:paraId="417C3CC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Giao diện sau khi thiết kế như sau:</w:t>
      </w:r>
    </w:p>
    <w:p w14:paraId="34D58E8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6275" cy="1958975"/>
            <wp:effectExtent l="0" t="0" r="4445" b="698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FC3C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440779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Cài đặt thư viện Bootstrap 4 và Font Awesome vào dự án:</w:t>
      </w:r>
    </w:p>
    <w:p w14:paraId="122FAB3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5640" cy="3091180"/>
            <wp:effectExtent l="0" t="0" r="5080" b="254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819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586E6F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Hiệu chỉnh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src/main.js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để import Bootstrap và Font Awesome:</w:t>
      </w:r>
    </w:p>
    <w:p w14:paraId="299562E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686425" cy="2247900"/>
            <wp:effectExtent l="0" t="0" r="13335" b="762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A61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vue-router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npm i vue-router@4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 và tạo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src/router/index.js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như sau:</w:t>
      </w:r>
    </w:p>
    <w:p w14:paraId="6BCC2FC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4370" cy="1068070"/>
            <wp:effectExtent l="0" t="0" r="6350" b="1397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E34A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3100" cy="4078605"/>
            <wp:effectExtent l="0" t="0" r="7620" b="5715"/>
            <wp:docPr id="3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926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08CB78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Thêm router vào ứng dụng:</w:t>
      </w:r>
    </w:p>
    <w:p w14:paraId="089C631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695950" cy="2524125"/>
            <wp:effectExtent l="0" t="0" r="3810" b="5715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1E39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lần lượt các thành phần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InputSearch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ContactList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và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ContactCard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thư mục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src/components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40BACDE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+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Thành phần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InputSearch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(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src/components/InputSearch.vue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):</w:t>
      </w:r>
    </w:p>
    <w:p w14:paraId="20B0C2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2465" cy="7447915"/>
            <wp:effectExtent l="0" t="0" r="8255" b="4445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744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74F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7649B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996B01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84EEE4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+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Thành phần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ContactList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(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src/components/ContactList.vue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):</w:t>
      </w:r>
    </w:p>
    <w:p w14:paraId="13B1701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6910" cy="6804025"/>
            <wp:effectExtent l="0" t="0" r="3810" b="8255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80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97BA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8C3050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+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Thành phần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ContactCard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(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src/components/ContactCard.vue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):</w:t>
      </w:r>
    </w:p>
    <w:p w14:paraId="45FCF31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830" cy="7019925"/>
            <wp:effectExtent l="0" t="0" r="8890" b="5715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FDF4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AB5048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src/views/ContactBook.vue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5339543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3100" cy="5867400"/>
            <wp:effectExtent l="0" t="0" r="7620" b="0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9A9D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6275" cy="5577205"/>
            <wp:effectExtent l="0" t="0" r="4445" b="635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57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F9D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4EB113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Đoạn mã JS xử lý chính của trang ContactBook (tập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ContactBook.vue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) như sau:</w:t>
      </w:r>
    </w:p>
    <w:p w14:paraId="2DFAC6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195" cy="5565140"/>
            <wp:effectExtent l="0" t="0" r="9525" b="12700"/>
            <wp:docPr id="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55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EE0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0560" cy="5588635"/>
            <wp:effectExtent l="0" t="0" r="10160" b="4445"/>
            <wp:docPr id="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558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F7CD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356225" cy="3536950"/>
            <wp:effectExtent l="0" t="0" r="8255" b="13970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6225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8B99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component gốc cho ứng dụng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src/App.vue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00B967C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648325" cy="6762750"/>
            <wp:effectExtent l="0" t="0" r="5715" b="3810"/>
            <wp:docPr id="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AD979"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br w:type="page"/>
      </w:r>
    </w:p>
    <w:p w14:paraId="516B2C5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thanh điều hướng toàn cục của ứng dụng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AppHeader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src/components/AppHeader.vue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06DFD56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0560" cy="2607310"/>
            <wp:effectExtent l="0" t="0" r="10160" b="13970"/>
            <wp:docPr id="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152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7E573B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Chạy API server (buổi 1 + 2) tại cổng 3000, sau đó chạy ứng dụng Vue bằng lệnh: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npm run dev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. Truy cập vào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instrText xml:space="preserve"> HYPERLINK "http://localhost:3001/" </w:instrTex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separate"/>
      </w:r>
      <w:r>
        <w:rPr>
          <w:rStyle w:val="36"/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http://localhost:3001/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để kiểm tra việc hiển thị danh sách các liên hệ:</w:t>
      </w:r>
    </w:p>
    <w:p w14:paraId="47497BB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459730" cy="4764405"/>
            <wp:effectExtent l="0" t="0" r="11430" b="5715"/>
            <wp:docPr id="3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476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68D0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Lưu các thay đổi vào git và GitHub:</w:t>
      </w:r>
    </w:p>
    <w:p w14:paraId="674B016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3735" cy="2948305"/>
            <wp:effectExtent l="0" t="0" r="6985" b="8255"/>
            <wp:docPr id="3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ADE0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4370" cy="1472565"/>
            <wp:effectExtent l="0" t="0" r="6350" b="5715"/>
            <wp:docPr id="3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E29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773FBEC"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br w:type="page"/>
      </w:r>
    </w:p>
    <w:p w14:paraId="457E1D60">
      <w:pPr>
        <w:pStyle w:val="2"/>
        <w:bidi w:val="0"/>
        <w:snapToGrid/>
        <w:spacing w:after="0" w:afterAutospacing="0" w:line="360" w:lineRule="auto"/>
        <w:rPr>
          <w:rFonts w:hint="default"/>
          <w:lang w:val="en-US"/>
        </w:rPr>
      </w:pPr>
      <w:bookmarkStart w:id="4" w:name="_Toc13222"/>
      <w:r>
        <w:rPr>
          <w:rFonts w:hint="default"/>
          <w:lang w:val="en-US"/>
        </w:rPr>
        <w:t>Bước 5: Tạo trang lỗi 404 không tìm thấy trang</w:t>
      </w:r>
      <w:bookmarkEnd w:id="4"/>
    </w:p>
    <w:p w14:paraId="06C56D1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Thêm định nghĩa route khớp với tất cả các URL (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src/router/index.js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):</w:t>
      </w:r>
    </w:p>
    <w:p w14:paraId="0DF1DB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6275" cy="5187950"/>
            <wp:effectExtent l="0" t="0" r="4445" b="8890"/>
            <wp:docPr id="3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3D59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1BCEBB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trang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NotFound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src/views/NotFound.vue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1CA8AC0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830" cy="2390140"/>
            <wp:effectExtent l="0" t="0" r="8890" b="2540"/>
            <wp:docPr id="3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F2A2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1A88C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Mở trình duyệt, truy cập đến một URL không tồn tại để kiểm tra kết quả.</w:t>
      </w:r>
    </w:p>
    <w:p w14:paraId="33B1D88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830" cy="1550670"/>
            <wp:effectExtent l="0" t="0" r="8890" b="3810"/>
            <wp:docPr id="4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1D79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DA4F8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Lưu các thay đổi vào git và GitHub:</w:t>
      </w:r>
    </w:p>
    <w:p w14:paraId="495F19A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6910" cy="2600325"/>
            <wp:effectExtent l="0" t="0" r="3810" b="5715"/>
            <wp:docPr id="4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94F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F881212"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br w:type="page"/>
      </w:r>
    </w:p>
    <w:p w14:paraId="73F41D51">
      <w:pPr>
        <w:pStyle w:val="2"/>
        <w:bidi w:val="0"/>
        <w:snapToGrid/>
        <w:spacing w:after="0" w:afterAutospacing="0" w:line="360" w:lineRule="auto"/>
        <w:rPr>
          <w:rFonts w:hint="default"/>
          <w:lang w:val="en-US"/>
        </w:rPr>
      </w:pPr>
      <w:bookmarkStart w:id="5" w:name="_Toc2316"/>
      <w:r>
        <w:rPr>
          <w:rFonts w:hint="default"/>
          <w:lang w:val="en-US"/>
        </w:rPr>
        <w:t>Bước 6: Tạo form để thêm hoặc cập nhật liên hệ</w:t>
      </w:r>
      <w:bookmarkEnd w:id="5"/>
    </w:p>
    <w:p w14:paraId="7BF4FD3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gói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vee-validate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và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yup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npm i vee-validate yup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7CE4412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195" cy="1289685"/>
            <wp:effectExtent l="0" t="0" r="9525" b="5715"/>
            <wp:docPr id="4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F56A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936B0C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Sao chép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form.css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đã cho vào thư mục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src/assets/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. Sau đó, tạo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ContactForm.vue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thư mục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src/components/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như sau:</w:t>
      </w:r>
    </w:p>
    <w:p w14:paraId="7B10E44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2286000" cy="1619250"/>
            <wp:effectExtent l="0" t="0" r="0" b="11430"/>
            <wp:docPr id="4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1BE1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</w:pPr>
      <w:r>
        <w:drawing>
          <wp:inline distT="0" distB="0" distL="114300" distR="114300">
            <wp:extent cx="5754370" cy="5480050"/>
            <wp:effectExtent l="0" t="0" r="6350" b="635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548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2E37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5005" cy="5861050"/>
            <wp:effectExtent l="0" t="0" r="5715" b="635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586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CB1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5640" cy="5372100"/>
            <wp:effectExtent l="0" t="0" r="5080" b="762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008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7545" cy="6284595"/>
            <wp:effectExtent l="0" t="0" r="3175" b="9525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628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D6A8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3524250" cy="1428750"/>
            <wp:effectExtent l="0" t="0" r="11430" b="3810"/>
            <wp:docPr id="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EE2B3"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br w:type="page"/>
      </w:r>
    </w:p>
    <w:p w14:paraId="3FB7687E">
      <w:pPr>
        <w:pStyle w:val="2"/>
        <w:bidi w:val="0"/>
        <w:snapToGrid/>
        <w:spacing w:after="0" w:afterAutospacing="0" w:line="360" w:lineRule="auto"/>
        <w:rPr>
          <w:rFonts w:hint="default"/>
          <w:lang w:val="en-US"/>
        </w:rPr>
      </w:pPr>
      <w:bookmarkStart w:id="6" w:name="_Toc646"/>
      <w:r>
        <w:rPr>
          <w:rFonts w:hint="default"/>
          <w:lang w:val="en-US"/>
        </w:rPr>
        <w:t>Bước 7: Tạo trang cập nhật liên hệ</w:t>
      </w:r>
      <w:bookmarkEnd w:id="6"/>
    </w:p>
    <w:p w14:paraId="05B39D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src/views/ContactEdit.vue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như sau:</w:t>
      </w:r>
    </w:p>
    <w:p w14:paraId="538F51F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49925" cy="4944110"/>
            <wp:effectExtent l="0" t="0" r="10795" b="8890"/>
            <wp:docPr id="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AFFA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2465" cy="5793740"/>
            <wp:effectExtent l="0" t="0" r="8255" b="12700"/>
            <wp:docPr id="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579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3769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3990975" cy="1390650"/>
            <wp:effectExtent l="0" t="0" r="1905" b="11430"/>
            <wp:docPr id="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5B41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DAFA1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BB717F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E7868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287863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2467EB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B6446C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Thêm định nghĩa route đến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 xml:space="preserve">ContactEdit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vào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src/router/index.js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0A2D8EC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0560" cy="1217930"/>
            <wp:effectExtent l="0" t="0" r="10160" b="1270"/>
            <wp:docPr id="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41D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057FAB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Thêm đường liên kết đến trang hiệu chỉnh từ trang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ContactBook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(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src/views/ContactBook.vue)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, ngay dưới thẻ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ContactCard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1B1CC60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195" cy="1958975"/>
            <wp:effectExtent l="0" t="0" r="9525" b="6985"/>
            <wp:docPr id="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83CB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5F0B45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 chức năng cập nhật liên hệ vừa tạo:</w:t>
      </w:r>
    </w:p>
    <w:p w14:paraId="70B627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+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Trước khi sửa:</w:t>
      </w:r>
    </w:p>
    <w:p w14:paraId="7120FCE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5005" cy="4677410"/>
            <wp:effectExtent l="0" t="0" r="5715" b="1270"/>
            <wp:docPr id="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6983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DB1C0F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+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Sửa nội dung email thành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instrText xml:space="preserve"> HYPERLINK "mailto:datb2113328@student.ctu.edu.vn" </w:instrTex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separate"/>
      </w:r>
      <w:r>
        <w:rPr>
          <w:rStyle w:val="51"/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datb2113328@student.ctu.edu.vn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77241CC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195" cy="3399790"/>
            <wp:effectExtent l="0" t="0" r="9525" b="13970"/>
            <wp:docPr id="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C0F2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2EED81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+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Sau khi sửa:</w:t>
      </w:r>
    </w:p>
    <w:p w14:paraId="79D7342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6275" cy="4712970"/>
            <wp:effectExtent l="0" t="0" r="4445" b="11430"/>
            <wp:docPr id="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4032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A7215B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Lưu các thay đổi lên git và GitHub:</w:t>
      </w:r>
    </w:p>
    <w:p w14:paraId="03ACC8B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4370" cy="2645410"/>
            <wp:effectExtent l="0" t="0" r="6350" b="6350"/>
            <wp:docPr id="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4DD0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12411E8"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br w:type="page"/>
      </w:r>
    </w:p>
    <w:p w14:paraId="33BF8A94">
      <w:pPr>
        <w:pStyle w:val="2"/>
        <w:bidi w:val="0"/>
        <w:snapToGrid/>
        <w:spacing w:after="0" w:afterAutospacing="0" w:line="360" w:lineRule="auto"/>
        <w:rPr>
          <w:rFonts w:hint="default"/>
          <w:lang w:val="en-US"/>
        </w:rPr>
      </w:pPr>
      <w:bookmarkStart w:id="7" w:name="_Toc26821"/>
      <w:r>
        <w:rPr>
          <w:rFonts w:hint="default"/>
          <w:lang w:val="en-US"/>
        </w:rPr>
        <w:t>Bước 8: Tạo trang thêm mới một liên hệ</w:t>
      </w:r>
      <w:bookmarkEnd w:id="7"/>
    </w:p>
    <w:p w14:paraId="4E25E4E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src/views/ContactAdd.vue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như sau:</w:t>
      </w:r>
    </w:p>
    <w:p w14:paraId="6CEAF8D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0560" cy="4260850"/>
            <wp:effectExtent l="0" t="0" r="10160" b="6350"/>
            <wp:docPr id="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428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830" cy="2405380"/>
            <wp:effectExtent l="0" t="0" r="8890" b="2540"/>
            <wp:docPr id="5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BA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6325CC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7B07C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4D867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AF41D8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45CFCD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7C83A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Thêm định nghĩa route đến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ContactAdd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vào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src/router/index.js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01B91E2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3735" cy="1211580"/>
            <wp:effectExtent l="0" t="0" r="6985" b="7620"/>
            <wp:docPr id="5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5E4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3040A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tra:</w:t>
      </w:r>
    </w:p>
    <w:p w14:paraId="5799442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+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Trước khi thêm:</w:t>
      </w:r>
    </w:p>
    <w:p w14:paraId="085DEC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6275" cy="2674620"/>
            <wp:effectExtent l="0" t="0" r="4445" b="7620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3F1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857B37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+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Thêm liên hệ với nội dung như bên dưới:</w:t>
      </w:r>
    </w:p>
    <w:p w14:paraId="5B72EA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076825" cy="3733800"/>
            <wp:effectExtent l="0" t="0" r="13335" b="0"/>
            <wp:docPr id="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C591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AD7778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+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Sau khi thêm:</w:t>
      </w:r>
    </w:p>
    <w:p w14:paraId="6271AA9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195" cy="2869565"/>
            <wp:effectExtent l="0" t="0" r="9525" b="10795"/>
            <wp:docPr id="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1E9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70F75A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  <w:t xml:space="preserve">Đường dẫn github: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instrText xml:space="preserve"> HYPERLINK "https://github.com/letuandatt/B2113328_LeTuanDat_FRONTEND" </w:instrTex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separate"/>
      </w:r>
      <w:r>
        <w:rPr>
          <w:rStyle w:val="51"/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https://github.com/letuandatt/B2113328_LeTuanDat_FRONTEND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end"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</w:t>
      </w:r>
      <w:bookmarkStart w:id="8" w:name="_GoBack"/>
      <w:bookmarkEnd w:id="8"/>
    </w:p>
    <w:p w14:paraId="5551D31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B775F2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en-US"/>
        </w:rPr>
        <w:t>--- HẾT ---</w:t>
      </w:r>
    </w:p>
    <w:sectPr>
      <w:footerReference r:id="rId4" w:type="default"/>
      <w:pgSz w:w="11906" w:h="16838"/>
      <w:pgMar w:top="1138" w:right="1138" w:bottom="1138" w:left="1701" w:header="720" w:footer="720" w:gutter="0"/>
      <w:pgBorders w:display="firstPage"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7F60BB">
    <w:pPr>
      <w:pStyle w:val="3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390F5A4">
    <w:pPr>
      <w:pStyle w:val="3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6EDB74D">
                          <w:pPr>
                            <w:pStyle w:val="3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GZAZkQ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6EDB74D">
                    <w:pPr>
                      <w:pStyle w:val="3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14A85"/>
    <w:rsid w:val="00F3513C"/>
    <w:rsid w:val="00F465C5"/>
    <w:rsid w:val="00F5180D"/>
    <w:rsid w:val="00F51B21"/>
    <w:rsid w:val="00F51D87"/>
    <w:rsid w:val="00F8455C"/>
    <w:rsid w:val="01435D3B"/>
    <w:rsid w:val="02630AF6"/>
    <w:rsid w:val="02BC4A08"/>
    <w:rsid w:val="02C93D1E"/>
    <w:rsid w:val="037D28C8"/>
    <w:rsid w:val="04AB1AEA"/>
    <w:rsid w:val="05035BC7"/>
    <w:rsid w:val="05295E06"/>
    <w:rsid w:val="054B35C3"/>
    <w:rsid w:val="062C21B1"/>
    <w:rsid w:val="062F0D68"/>
    <w:rsid w:val="06312DB5"/>
    <w:rsid w:val="06C7375F"/>
    <w:rsid w:val="06EA3A09"/>
    <w:rsid w:val="07097F42"/>
    <w:rsid w:val="08C17BEC"/>
    <w:rsid w:val="0A887557"/>
    <w:rsid w:val="0AE84FF2"/>
    <w:rsid w:val="0BCF58D8"/>
    <w:rsid w:val="0C452C63"/>
    <w:rsid w:val="0DB17A04"/>
    <w:rsid w:val="0EB60EDD"/>
    <w:rsid w:val="0ECE15F9"/>
    <w:rsid w:val="0F4942A2"/>
    <w:rsid w:val="0F5558E9"/>
    <w:rsid w:val="0F653566"/>
    <w:rsid w:val="0FA12732"/>
    <w:rsid w:val="0FC95E75"/>
    <w:rsid w:val="0FDF4796"/>
    <w:rsid w:val="0FE07860"/>
    <w:rsid w:val="101C3B95"/>
    <w:rsid w:val="103B04D4"/>
    <w:rsid w:val="106327F0"/>
    <w:rsid w:val="10B57E5D"/>
    <w:rsid w:val="10BE733F"/>
    <w:rsid w:val="11424B3C"/>
    <w:rsid w:val="11427949"/>
    <w:rsid w:val="11803EC2"/>
    <w:rsid w:val="11840349"/>
    <w:rsid w:val="118539B9"/>
    <w:rsid w:val="12240253"/>
    <w:rsid w:val="12512193"/>
    <w:rsid w:val="12AA012C"/>
    <w:rsid w:val="136278DA"/>
    <w:rsid w:val="13B2095E"/>
    <w:rsid w:val="140603E8"/>
    <w:rsid w:val="150572EB"/>
    <w:rsid w:val="15911D9A"/>
    <w:rsid w:val="169C5551"/>
    <w:rsid w:val="175D1764"/>
    <w:rsid w:val="17FE2590"/>
    <w:rsid w:val="18191B17"/>
    <w:rsid w:val="18575DE2"/>
    <w:rsid w:val="187E0F97"/>
    <w:rsid w:val="18EC78F1"/>
    <w:rsid w:val="18F040F9"/>
    <w:rsid w:val="19C65056"/>
    <w:rsid w:val="19F07346"/>
    <w:rsid w:val="1AD10211"/>
    <w:rsid w:val="1BB17A77"/>
    <w:rsid w:val="1C334F74"/>
    <w:rsid w:val="1C67332C"/>
    <w:rsid w:val="1D4E6BA1"/>
    <w:rsid w:val="1DC615E1"/>
    <w:rsid w:val="1E302A17"/>
    <w:rsid w:val="1F722536"/>
    <w:rsid w:val="203159E0"/>
    <w:rsid w:val="20D40A6C"/>
    <w:rsid w:val="20DC0077"/>
    <w:rsid w:val="21832138"/>
    <w:rsid w:val="22422E41"/>
    <w:rsid w:val="224D11D2"/>
    <w:rsid w:val="22852492"/>
    <w:rsid w:val="234F58FD"/>
    <w:rsid w:val="237F064A"/>
    <w:rsid w:val="238969DB"/>
    <w:rsid w:val="24151E43"/>
    <w:rsid w:val="248F3D0B"/>
    <w:rsid w:val="26FC5207"/>
    <w:rsid w:val="275F6D2E"/>
    <w:rsid w:val="2877751D"/>
    <w:rsid w:val="291908FB"/>
    <w:rsid w:val="2B0748A3"/>
    <w:rsid w:val="2BAE6336"/>
    <w:rsid w:val="2BDC5B80"/>
    <w:rsid w:val="2CF653D4"/>
    <w:rsid w:val="2DAD387D"/>
    <w:rsid w:val="2DBA7D40"/>
    <w:rsid w:val="308B68CC"/>
    <w:rsid w:val="31220CCB"/>
    <w:rsid w:val="31432160"/>
    <w:rsid w:val="31930FE5"/>
    <w:rsid w:val="31982EEE"/>
    <w:rsid w:val="326B0CC8"/>
    <w:rsid w:val="32712BD2"/>
    <w:rsid w:val="33992634"/>
    <w:rsid w:val="33AB7C3A"/>
    <w:rsid w:val="345B3482"/>
    <w:rsid w:val="34807562"/>
    <w:rsid w:val="34E34B75"/>
    <w:rsid w:val="35812739"/>
    <w:rsid w:val="36737BB7"/>
    <w:rsid w:val="368E138D"/>
    <w:rsid w:val="36EB0280"/>
    <w:rsid w:val="37A05D52"/>
    <w:rsid w:val="381E6620"/>
    <w:rsid w:val="395A7472"/>
    <w:rsid w:val="39F3557E"/>
    <w:rsid w:val="3B9B1DDA"/>
    <w:rsid w:val="3BD479B6"/>
    <w:rsid w:val="3BE43102"/>
    <w:rsid w:val="3C514BCE"/>
    <w:rsid w:val="3D1912D6"/>
    <w:rsid w:val="3D4E4CA4"/>
    <w:rsid w:val="3D6B2F4F"/>
    <w:rsid w:val="3D7D39C5"/>
    <w:rsid w:val="3E1249E2"/>
    <w:rsid w:val="3E2C300D"/>
    <w:rsid w:val="3EEC66DB"/>
    <w:rsid w:val="3EF01E51"/>
    <w:rsid w:val="3F64438F"/>
    <w:rsid w:val="3FD32444"/>
    <w:rsid w:val="3FD35A2E"/>
    <w:rsid w:val="401D15BF"/>
    <w:rsid w:val="40803861"/>
    <w:rsid w:val="4203015A"/>
    <w:rsid w:val="42515CDB"/>
    <w:rsid w:val="4263793E"/>
    <w:rsid w:val="434D4C79"/>
    <w:rsid w:val="43B276C4"/>
    <w:rsid w:val="43ED6D81"/>
    <w:rsid w:val="4489764B"/>
    <w:rsid w:val="459D5443"/>
    <w:rsid w:val="45F016B1"/>
    <w:rsid w:val="46136735"/>
    <w:rsid w:val="461B34AE"/>
    <w:rsid w:val="474677B9"/>
    <w:rsid w:val="4750669E"/>
    <w:rsid w:val="477B42A5"/>
    <w:rsid w:val="48392BA3"/>
    <w:rsid w:val="487620F2"/>
    <w:rsid w:val="48CC02D4"/>
    <w:rsid w:val="49095728"/>
    <w:rsid w:val="497A4499"/>
    <w:rsid w:val="4A323C48"/>
    <w:rsid w:val="4A455895"/>
    <w:rsid w:val="4B7E16EB"/>
    <w:rsid w:val="4B9A1F15"/>
    <w:rsid w:val="4BBE5179"/>
    <w:rsid w:val="4CC85092"/>
    <w:rsid w:val="4D162706"/>
    <w:rsid w:val="4D357738"/>
    <w:rsid w:val="4E7B5851"/>
    <w:rsid w:val="4EB643B1"/>
    <w:rsid w:val="4F344342"/>
    <w:rsid w:val="4FCF7562"/>
    <w:rsid w:val="506D540C"/>
    <w:rsid w:val="508E078E"/>
    <w:rsid w:val="50B8067E"/>
    <w:rsid w:val="50BB0282"/>
    <w:rsid w:val="51A11FFC"/>
    <w:rsid w:val="51F46D81"/>
    <w:rsid w:val="5240004D"/>
    <w:rsid w:val="525E4232"/>
    <w:rsid w:val="52925986"/>
    <w:rsid w:val="5296438C"/>
    <w:rsid w:val="52BC67CA"/>
    <w:rsid w:val="54327630"/>
    <w:rsid w:val="5457656B"/>
    <w:rsid w:val="54AE4895"/>
    <w:rsid w:val="56443B98"/>
    <w:rsid w:val="566540CD"/>
    <w:rsid w:val="56CB3A71"/>
    <w:rsid w:val="57234128"/>
    <w:rsid w:val="57C00B06"/>
    <w:rsid w:val="5A677AE0"/>
    <w:rsid w:val="5AF44976"/>
    <w:rsid w:val="5B212792"/>
    <w:rsid w:val="5C0C5C12"/>
    <w:rsid w:val="5D7874FB"/>
    <w:rsid w:val="5DBC41B5"/>
    <w:rsid w:val="5FB94EA3"/>
    <w:rsid w:val="612620F2"/>
    <w:rsid w:val="6359330B"/>
    <w:rsid w:val="63A921DA"/>
    <w:rsid w:val="63AF3D64"/>
    <w:rsid w:val="651947B7"/>
    <w:rsid w:val="65526949"/>
    <w:rsid w:val="657C1D0C"/>
    <w:rsid w:val="65CF567B"/>
    <w:rsid w:val="65D95929"/>
    <w:rsid w:val="65DD0AAC"/>
    <w:rsid w:val="664571D6"/>
    <w:rsid w:val="6781115C"/>
    <w:rsid w:val="68045EB2"/>
    <w:rsid w:val="683F57E5"/>
    <w:rsid w:val="685B5C2D"/>
    <w:rsid w:val="68D61B92"/>
    <w:rsid w:val="699506F9"/>
    <w:rsid w:val="69A63060"/>
    <w:rsid w:val="6B9A2689"/>
    <w:rsid w:val="6CD97FB6"/>
    <w:rsid w:val="6D30394E"/>
    <w:rsid w:val="6D8F394B"/>
    <w:rsid w:val="6DA822F6"/>
    <w:rsid w:val="6E16292A"/>
    <w:rsid w:val="6E4E2A84"/>
    <w:rsid w:val="6E51728C"/>
    <w:rsid w:val="6E613CA3"/>
    <w:rsid w:val="6F653758"/>
    <w:rsid w:val="700F26E5"/>
    <w:rsid w:val="706C685F"/>
    <w:rsid w:val="714405DE"/>
    <w:rsid w:val="72033E1A"/>
    <w:rsid w:val="7205731D"/>
    <w:rsid w:val="723D0AFC"/>
    <w:rsid w:val="72850EF0"/>
    <w:rsid w:val="73000839"/>
    <w:rsid w:val="73085C46"/>
    <w:rsid w:val="73A26DE2"/>
    <w:rsid w:val="74BA1345"/>
    <w:rsid w:val="75113A9C"/>
    <w:rsid w:val="757C7ACE"/>
    <w:rsid w:val="75C735CB"/>
    <w:rsid w:val="75DA0F67"/>
    <w:rsid w:val="7694749C"/>
    <w:rsid w:val="76BC155A"/>
    <w:rsid w:val="76FF6B4B"/>
    <w:rsid w:val="77BE5C84"/>
    <w:rsid w:val="78073AFA"/>
    <w:rsid w:val="789C5F3D"/>
    <w:rsid w:val="79D264B9"/>
    <w:rsid w:val="7A3514D8"/>
    <w:rsid w:val="7A7B26AD"/>
    <w:rsid w:val="7B94617F"/>
    <w:rsid w:val="7BB80A08"/>
    <w:rsid w:val="7C256E3D"/>
    <w:rsid w:val="7CF77196"/>
    <w:rsid w:val="7F2A0BA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26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customStyle="1" w:styleId="249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GIF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2023-09-29T16:01:00Z</dcterms:created>
  <dc:creator>Le Tuan Dat B2113328</dc:creator>
  <cp:lastModifiedBy>Le Tuan Dat B2113328</cp:lastModifiedBy>
  <dcterms:modified xsi:type="dcterms:W3CDTF">2024-11-01T09:34:32Z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ADB3141C246F402FAC54B9D15B303429_12</vt:lpwstr>
  </property>
</Properties>
</file>