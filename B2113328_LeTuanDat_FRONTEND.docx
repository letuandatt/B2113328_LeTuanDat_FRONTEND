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5085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BỘ GIÁO DỤC VÀ ĐÀO TẠO</w:t>
      </w:r>
    </w:p>
    <w:p w14:paraId="57EF9BD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TRƯỜNG ĐẠI HỌC CẦN THƠ</w:t>
      </w:r>
    </w:p>
    <w:p w14:paraId="657475AE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TRƯỜNG CÔNG NGHỆ THÔNG TIN &amp; TRUYỀN THÔNG</w:t>
      </w:r>
    </w:p>
    <w:p w14:paraId="4400DEB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KHOA KHOA HỌC MÁY TÍNH</w:t>
      </w:r>
    </w:p>
    <w:p w14:paraId="47C4C0E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40"/>
          <w:szCs w:val="40"/>
          <w:lang w:val="es-E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A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26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B"/>
      </w:r>
    </w:p>
    <w:p w14:paraId="4B71292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3F85111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1748790" cy="1556385"/>
            <wp:effectExtent l="0" t="0" r="381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B4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/>
        </w:rPr>
      </w:pPr>
    </w:p>
    <w:p w14:paraId="4B1519F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284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7BCC7A1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PHÁT TRIỂN ỨNG DỤNG WEB</w:t>
      </w:r>
    </w:p>
    <w:p w14:paraId="42A8D6D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MÃ HỌC PHẦN: CT449</w:t>
      </w:r>
    </w:p>
    <w:p w14:paraId="5EB60C1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5F97BE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5863F80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  <w:t>Đề tài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2DF07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ỨNG DỤNG CONTACTBOOK - FRONTEND - PHẦN 3 + 4</w:t>
      </w:r>
    </w:p>
    <w:p w14:paraId="11F1D99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</w:pPr>
    </w:p>
    <w:p w14:paraId="656C9DD5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tbl>
      <w:tblPr>
        <w:tblStyle w:val="11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92"/>
      </w:tblGrid>
      <w:tr w14:paraId="2DA392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005F3B60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Giảng viên hướng dẫn</w:t>
            </w:r>
          </w:p>
        </w:tc>
        <w:tc>
          <w:tcPr>
            <w:tcW w:w="4592" w:type="dxa"/>
          </w:tcPr>
          <w:p w14:paraId="5BF6EF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Sinh viên thực hiện</w:t>
            </w:r>
          </w:p>
        </w:tc>
      </w:tr>
      <w:tr w14:paraId="5EF1A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3CCC3B2D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ThS. Lê Minh Trung</w:t>
            </w:r>
          </w:p>
        </w:tc>
        <w:tc>
          <w:tcPr>
            <w:tcW w:w="4592" w:type="dxa"/>
          </w:tcPr>
          <w:p w14:paraId="2E7819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Tên: Lê Tuấn Đạt</w:t>
            </w:r>
          </w:p>
          <w:p w14:paraId="1F6F5E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MSSV: B2113328</w:t>
            </w:r>
          </w:p>
        </w:tc>
      </w:tr>
    </w:tbl>
    <w:p w14:paraId="6BCD7979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832CD8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17C4DD3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6FCA0AAD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bCs/>
          <w:sz w:val="28"/>
          <w:szCs w:val="28"/>
          <w:lang w:val="es-ES" w:eastAsia="en-GB"/>
        </w:rPr>
      </w:pPr>
    </w:p>
    <w:p w14:paraId="43A24A36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pgSz w:w="11906" w:h="16838"/>
          <w:pgMar w:top="1138" w:right="1138" w:bottom="1138" w:left="1699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>Cần Thơ, ngày 01 tháng 11 năm 2024</w:t>
      </w:r>
    </w:p>
    <w:p w14:paraId="0864D7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footerReference r:id="rId3" w:type="default"/>
          <w:pgSz w:w="11906" w:h="16838"/>
          <w:pgMar w:top="1138" w:right="1138" w:bottom="1138" w:left="1701" w:header="720" w:footer="720" w:gutter="0"/>
          <w:pgBorders w:display="first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360" w:charSpace="0"/>
        </w:sectPr>
      </w:pPr>
    </w:p>
    <w:p w14:paraId="1564FF06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1: Tạo ứng dụng Vue</w:t>
      </w:r>
    </w:p>
    <w:p w14:paraId="0C0F8E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Tạo dự án tên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contactbook-frontend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4B474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26441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D7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F71CC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Vào thư mục dự án, XÓA bỏ nội dung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2BF117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428875" cy="104775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9E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552315" cy="4283710"/>
            <wp:effectExtent l="0" t="0" r="444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5A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vite.config.js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cấu hình cho port cho ứng dụng:</w:t>
      </w:r>
    </w:p>
    <w:p w14:paraId="5963DB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4858385"/>
            <wp:effectExtent l="0" t="0" r="5080" b="317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BE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82EE4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Cài đặt các phụ thuộc và chạy kiểm tra:</w:t>
      </w:r>
    </w:p>
    <w:p w14:paraId="5988F1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cd contactbook-frontend</w:t>
      </w:r>
    </w:p>
    <w:p w14:paraId="407FAD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install</w:t>
      </w:r>
    </w:p>
    <w:p w14:paraId="3A78BF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run dev</w:t>
      </w:r>
    </w:p>
    <w:p w14:paraId="1C543C8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2166620"/>
            <wp:effectExtent l="0" t="0" r="5080" b="1270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D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EDBE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trình duyệt bất kỳ, truy cập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xem kết quả:</w:t>
      </w:r>
    </w:p>
    <w:p w14:paraId="5AFA78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1725295"/>
            <wp:effectExtent l="0" t="0" r="8890" b="1206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C9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DA318D6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2: Quản lý mã nguồn dự án với git và GitHub</w:t>
      </w:r>
    </w:p>
    <w:p w14:paraId="4EE7C8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Khởi tạo git cho dự án:</w:t>
      </w:r>
    </w:p>
    <w:p w14:paraId="5EADCF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2954655"/>
            <wp:effectExtent l="0" t="0" r="3810" b="190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85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CE633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Tạo dự án trên GitHub và thêm remote vào dự án cục bộ:</w:t>
      </w:r>
    </w:p>
    <w:p w14:paraId="262E61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350010"/>
            <wp:effectExtent l="0" t="0" r="9525" b="635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1364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3069CBD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3: Tạo lớp dịch vụ lấy dữ liệu từ server</w:t>
      </w:r>
    </w:p>
    <w:p w14:paraId="6685AD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axios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axios</w:t>
      </w:r>
    </w:p>
    <w:p w14:paraId="29DD3A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1025525"/>
            <wp:effectExtent l="0" t="0" r="1016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A3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00C00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src/services/api.service.js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4B814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924425" cy="4029075"/>
            <wp:effectExtent l="0" t="0" r="13335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FB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15867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src/services/contact.sercice.js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470487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8076565"/>
            <wp:effectExtent l="0" t="0" r="3810" b="63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0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6F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EDC9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6527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vite.config.js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cấu hình proxy chuyển các yêu cầu có URL chứa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/api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xuất phát từ ứng dụng Vue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 sang địa chỉ API của server (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298E0A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5920105"/>
            <wp:effectExtent l="0" t="0" r="5080" b="825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CE96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6E84FFD1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4: Cài đặt trang hiển thị danh sách các liên hệ</w:t>
      </w:r>
    </w:p>
    <w:p w14:paraId="417C3C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Giao diện sau khi thiết kế như sau:</w:t>
      </w:r>
    </w:p>
    <w:p w14:paraId="34D58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1958975"/>
            <wp:effectExtent l="0" t="0" r="4445" b="698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C3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44077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Cài đặt thư viện Bootstrap 4 và Font Awesome vào dự án:</w:t>
      </w:r>
    </w:p>
    <w:p w14:paraId="122FAB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3091180"/>
            <wp:effectExtent l="0" t="0" r="5080" b="254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19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586E6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src/main.js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import Bootstrap và Font Awesome:</w:t>
      </w:r>
    </w:p>
    <w:p w14:paraId="299562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86425" cy="2247900"/>
            <wp:effectExtent l="0" t="0" r="13335" b="762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A61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vue-router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vue-router@4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 và 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BCC2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1068070"/>
            <wp:effectExtent l="0" t="0" r="6350" b="1397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34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100" cy="4078605"/>
            <wp:effectExtent l="0" t="0" r="7620" b="5715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26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08CB7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router vào ứng dụng:</w:t>
      </w:r>
    </w:p>
    <w:p w14:paraId="089C63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95950" cy="2524125"/>
            <wp:effectExtent l="0" t="0" r="3810" b="571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E39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lần lượt các 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InputSearch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0BACD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InputSearch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src/components/InputSearch.vue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20B0C2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2465" cy="7447915"/>
            <wp:effectExtent l="0" t="0" r="8255" b="444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74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74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7649B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996B0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84EEE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ContactList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src/components/ContactList.vue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13B170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6804025"/>
            <wp:effectExtent l="0" t="0" r="3810" b="825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8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7B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8C305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Thành phần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src/components/ContactCard.vue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45FCF3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7019925"/>
            <wp:effectExtent l="0" t="0" r="8890" b="571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DF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AB504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src/views/ContactBook.vue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33954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100" cy="5867400"/>
            <wp:effectExtent l="0" t="0" r="762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A9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5577205"/>
            <wp:effectExtent l="0" t="0" r="4445" b="63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9D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4EB11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Đoạn mã JS xử lý chính của trang ContactBook (tập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 như sau:</w:t>
      </w:r>
    </w:p>
    <w:p w14:paraId="2DFAC6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5565140"/>
            <wp:effectExtent l="0" t="0" r="9525" b="1270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EE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5588635"/>
            <wp:effectExtent l="0" t="0" r="10160" b="444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7C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356225" cy="3536950"/>
            <wp:effectExtent l="0" t="0" r="8255" b="1397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B9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component gốc cho ứng dụng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src/App.vue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0B967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48325" cy="6762750"/>
            <wp:effectExtent l="0" t="0" r="5715" b="381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D979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516B2C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thanh điều hướng toàn cục của ứng dụng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AppHeader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src/components/AppHeader.vue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6DFD5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2607310"/>
            <wp:effectExtent l="0" t="0" r="10160" b="1397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15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E573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Chạy API server (buổi 1 + 2) tại cổng 3000, sau đó chạy ứng dụng Vue bằng lệnh: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run dev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Truy cập vào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"http://localhost:3001/"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http://localhost:3001/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kiểm tra việc hiển thị danh sách các liên hệ:</w:t>
      </w:r>
    </w:p>
    <w:p w14:paraId="47497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459730" cy="4764405"/>
            <wp:effectExtent l="0" t="0" r="11430" b="5715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8D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GitHub:</w:t>
      </w:r>
    </w:p>
    <w:p w14:paraId="674B01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735" cy="2948305"/>
            <wp:effectExtent l="0" t="0" r="6985" b="8255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DE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1472565"/>
            <wp:effectExtent l="0" t="0" r="6350" b="5715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29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773FBEC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457E1D60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5: Tạo trang lỗi 404 không tìm thấy trang</w:t>
      </w:r>
    </w:p>
    <w:p w14:paraId="06C56D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Thêm định nghĩa route khớp với tất cả các URL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):</w:t>
      </w:r>
    </w:p>
    <w:p w14:paraId="0DF1DB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5187950"/>
            <wp:effectExtent l="0" t="0" r="4445" b="889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D5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1BCEB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trang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NotFound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src/views/NotFound.vue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CA8AC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390140"/>
            <wp:effectExtent l="0" t="0" r="8890" b="254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2A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1A88C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Mở trình duyệt, truy cập đến một URL không tồn tại để kiểm tra kết quả.</w:t>
      </w:r>
    </w:p>
    <w:p w14:paraId="33B1D8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1550670"/>
            <wp:effectExtent l="0" t="0" r="8890" b="3810"/>
            <wp:docPr id="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D7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DA4F8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GitHub:</w:t>
      </w:r>
    </w:p>
    <w:p w14:paraId="495F19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910" cy="2600325"/>
            <wp:effectExtent l="0" t="0" r="3810" b="5715"/>
            <wp:docPr id="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4F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F881212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73F41D51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6: Tạo form để thêm hoặc cập nhật liên hệ</w:t>
      </w:r>
    </w:p>
    <w:p w14:paraId="7BF4FD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vee-validate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yup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npm i vee-validate yup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CE441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289685"/>
            <wp:effectExtent l="0" t="0" r="9525" b="5715"/>
            <wp:docPr id="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56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936B0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Sao chép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form.css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đã cho vào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src/assets/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ContactForm.vue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src/components/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7B10E4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286000" cy="1619250"/>
            <wp:effectExtent l="0" t="0" r="0" b="1143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BE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drawing>
          <wp:inline distT="0" distB="0" distL="114300" distR="114300">
            <wp:extent cx="5754370" cy="5480050"/>
            <wp:effectExtent l="0" t="0" r="6350" b="635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E3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005" cy="5861050"/>
            <wp:effectExtent l="0" t="0" r="5715" b="635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B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640" cy="5372100"/>
            <wp:effectExtent l="0" t="0" r="5080" b="762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00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7545" cy="6284595"/>
            <wp:effectExtent l="0" t="0" r="3175" b="952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6A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524250" cy="1428750"/>
            <wp:effectExtent l="0" t="0" r="11430" b="381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E2B3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FB7687E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7: Tạo trang cập nhật liên hệ</w:t>
      </w:r>
    </w:p>
    <w:p w14:paraId="05B39D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src/views/ContactEdit.vue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538F51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49925" cy="4944110"/>
            <wp:effectExtent l="0" t="0" r="10795" b="889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FF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2465" cy="5793740"/>
            <wp:effectExtent l="0" t="0" r="8255" b="1270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57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76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990975" cy="1390650"/>
            <wp:effectExtent l="0" t="0" r="1905" b="1143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B4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DAFA1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BB717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E786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28786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2467E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B644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định nghĩa route đến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ContactEdit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vào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A2D8E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1217930"/>
            <wp:effectExtent l="0" t="0" r="10160" b="1270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1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057FA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đường liên kết đến trang hiệu chỉnh từ trang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ContactBook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src/views/ContactBook.vue)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ngay dưới thẻ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ContactCard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B1CC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1958975"/>
            <wp:effectExtent l="0" t="0" r="9525" b="6985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3C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5F0B4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chức năng cập nhật liên hệ vừa tạo:</w:t>
      </w:r>
    </w:p>
    <w:p w14:paraId="70B627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Trước khi sửa:</w:t>
      </w:r>
    </w:p>
    <w:p w14:paraId="7120FC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5005" cy="4677410"/>
            <wp:effectExtent l="0" t="0" r="5715" b="127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98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DB1C0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Sửa nội dung email thành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"mailto:datb2113328@student.ctu.edu.vn"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datb2113328@student.ctu.edu.vn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7241C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3399790"/>
            <wp:effectExtent l="0" t="0" r="9525" b="13970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0F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2EED81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Sau khi sửa:</w:t>
      </w:r>
    </w:p>
    <w:p w14:paraId="79D734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4712970"/>
            <wp:effectExtent l="0" t="0" r="4445" b="1143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03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A7215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các thay đổi lên git và GitHub:</w:t>
      </w:r>
    </w:p>
    <w:p w14:paraId="03ACC8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4370" cy="2645410"/>
            <wp:effectExtent l="0" t="0" r="6350" b="635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DD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12411E8"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br w:type="page"/>
      </w:r>
    </w:p>
    <w:p w14:paraId="33BF8A94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t>Bước 8: Tạo trang thêm mới một liên hệ</w:t>
      </w:r>
    </w:p>
    <w:p w14:paraId="4E25E4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src/views/ContactAdd.vue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CEAF8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0560" cy="4260850"/>
            <wp:effectExtent l="0" t="0" r="10160" b="635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28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830" cy="2405380"/>
            <wp:effectExtent l="0" t="0" r="8890" b="2540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BA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6325C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7B07C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4D867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AF41D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45CFC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C83A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Thêm định nghĩa route đến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ContactAdd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vào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src/router/index.js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1B91E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3735" cy="1211580"/>
            <wp:effectExtent l="0" t="0" r="6985" b="7620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5E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3040A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tra:</w:t>
      </w:r>
    </w:p>
    <w:p w14:paraId="579944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>Trước khi thêm:</w:t>
      </w:r>
    </w:p>
    <w:p w14:paraId="085DEC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6275" cy="2674620"/>
            <wp:effectExtent l="0" t="0" r="4445" b="762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F1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857B3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>Thêm liên hệ với nội dung như bên dưới:</w:t>
      </w:r>
    </w:p>
    <w:p w14:paraId="5B72EA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076825" cy="3733800"/>
            <wp:effectExtent l="0" t="0" r="13335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59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AD7778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>+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  <w:t>Sau khi thêm:</w:t>
      </w:r>
    </w:p>
    <w:p w14:paraId="6271AA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51195" cy="2869565"/>
            <wp:effectExtent l="0" t="0" r="9525" b="10795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9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70F75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B775F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  <w:t>--- HẾT ---</w:t>
      </w:r>
    </w:p>
    <w:sectPr>
      <w:footerReference r:id="rId4" w:type="default"/>
      <w:pgSz w:w="11906" w:h="16838"/>
      <w:pgMar w:top="1138" w:right="1138" w:bottom="1138" w:left="1701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7F60BB">
    <w:pPr>
      <w:pStyle w:val="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90F5A4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EDB74D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AZkQ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GZAZk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6EDB74D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14A85"/>
    <w:rsid w:val="00F3513C"/>
    <w:rsid w:val="00F465C5"/>
    <w:rsid w:val="00F5180D"/>
    <w:rsid w:val="00F51B21"/>
    <w:rsid w:val="00F51D87"/>
    <w:rsid w:val="00F8455C"/>
    <w:rsid w:val="01435D3B"/>
    <w:rsid w:val="02630AF6"/>
    <w:rsid w:val="02BC4A08"/>
    <w:rsid w:val="02C93D1E"/>
    <w:rsid w:val="037D28C8"/>
    <w:rsid w:val="04AB1AEA"/>
    <w:rsid w:val="05035BC7"/>
    <w:rsid w:val="05295E06"/>
    <w:rsid w:val="054B35C3"/>
    <w:rsid w:val="062C21B1"/>
    <w:rsid w:val="062F0D68"/>
    <w:rsid w:val="06312DB5"/>
    <w:rsid w:val="06C7375F"/>
    <w:rsid w:val="06EA3A09"/>
    <w:rsid w:val="07097F42"/>
    <w:rsid w:val="08C17BEC"/>
    <w:rsid w:val="0A887557"/>
    <w:rsid w:val="0AE84FF2"/>
    <w:rsid w:val="0BCF58D8"/>
    <w:rsid w:val="0C452C63"/>
    <w:rsid w:val="0DB17A04"/>
    <w:rsid w:val="0EB60EDD"/>
    <w:rsid w:val="0F4942A2"/>
    <w:rsid w:val="0F5558E9"/>
    <w:rsid w:val="0F653566"/>
    <w:rsid w:val="0FA12732"/>
    <w:rsid w:val="0FC95E75"/>
    <w:rsid w:val="0FDF4796"/>
    <w:rsid w:val="0FE07860"/>
    <w:rsid w:val="101C3B95"/>
    <w:rsid w:val="103B04D4"/>
    <w:rsid w:val="106327F0"/>
    <w:rsid w:val="10B57E5D"/>
    <w:rsid w:val="10BE733F"/>
    <w:rsid w:val="11424B3C"/>
    <w:rsid w:val="11427949"/>
    <w:rsid w:val="11803EC2"/>
    <w:rsid w:val="11840349"/>
    <w:rsid w:val="118539B9"/>
    <w:rsid w:val="12240253"/>
    <w:rsid w:val="12512193"/>
    <w:rsid w:val="12AA012C"/>
    <w:rsid w:val="136278DA"/>
    <w:rsid w:val="13B2095E"/>
    <w:rsid w:val="140603E8"/>
    <w:rsid w:val="150572EB"/>
    <w:rsid w:val="15911D9A"/>
    <w:rsid w:val="169C5551"/>
    <w:rsid w:val="175D1764"/>
    <w:rsid w:val="17FE2590"/>
    <w:rsid w:val="18191B17"/>
    <w:rsid w:val="18575DE2"/>
    <w:rsid w:val="187E0F97"/>
    <w:rsid w:val="18EC78F1"/>
    <w:rsid w:val="18F040F9"/>
    <w:rsid w:val="19C65056"/>
    <w:rsid w:val="19F07346"/>
    <w:rsid w:val="1AD10211"/>
    <w:rsid w:val="1BB17A77"/>
    <w:rsid w:val="1C334F74"/>
    <w:rsid w:val="1C67332C"/>
    <w:rsid w:val="1D4E6BA1"/>
    <w:rsid w:val="1DC615E1"/>
    <w:rsid w:val="1E302A17"/>
    <w:rsid w:val="1F722536"/>
    <w:rsid w:val="203159E0"/>
    <w:rsid w:val="20D40A6C"/>
    <w:rsid w:val="20DC0077"/>
    <w:rsid w:val="21832138"/>
    <w:rsid w:val="22422E41"/>
    <w:rsid w:val="224D11D2"/>
    <w:rsid w:val="22852492"/>
    <w:rsid w:val="234F58FD"/>
    <w:rsid w:val="237F064A"/>
    <w:rsid w:val="238969DB"/>
    <w:rsid w:val="24151E43"/>
    <w:rsid w:val="248F3D0B"/>
    <w:rsid w:val="26FC5207"/>
    <w:rsid w:val="275F6D2E"/>
    <w:rsid w:val="2877751D"/>
    <w:rsid w:val="291908FB"/>
    <w:rsid w:val="2B0748A3"/>
    <w:rsid w:val="2BAE6336"/>
    <w:rsid w:val="2BDC5B80"/>
    <w:rsid w:val="2CF653D4"/>
    <w:rsid w:val="2DAD387D"/>
    <w:rsid w:val="2DBA7D40"/>
    <w:rsid w:val="308B68CC"/>
    <w:rsid w:val="31220CCB"/>
    <w:rsid w:val="31432160"/>
    <w:rsid w:val="31930FE5"/>
    <w:rsid w:val="31982EEE"/>
    <w:rsid w:val="326B0CC8"/>
    <w:rsid w:val="32712BD2"/>
    <w:rsid w:val="33992634"/>
    <w:rsid w:val="33AB7C3A"/>
    <w:rsid w:val="345B3482"/>
    <w:rsid w:val="34807562"/>
    <w:rsid w:val="34E34B75"/>
    <w:rsid w:val="35812739"/>
    <w:rsid w:val="36737BB7"/>
    <w:rsid w:val="368E138D"/>
    <w:rsid w:val="36EB0280"/>
    <w:rsid w:val="37A05D52"/>
    <w:rsid w:val="381E6620"/>
    <w:rsid w:val="395A7472"/>
    <w:rsid w:val="39F3557E"/>
    <w:rsid w:val="3B9B1DDA"/>
    <w:rsid w:val="3BD479B6"/>
    <w:rsid w:val="3BE43102"/>
    <w:rsid w:val="3C514BCE"/>
    <w:rsid w:val="3D1912D6"/>
    <w:rsid w:val="3D4E4CA4"/>
    <w:rsid w:val="3D6B2F4F"/>
    <w:rsid w:val="3D7D39C5"/>
    <w:rsid w:val="3E1249E2"/>
    <w:rsid w:val="3E2C300D"/>
    <w:rsid w:val="3EEC66DB"/>
    <w:rsid w:val="3EF01E51"/>
    <w:rsid w:val="3F64438F"/>
    <w:rsid w:val="3FD32444"/>
    <w:rsid w:val="3FD35A2E"/>
    <w:rsid w:val="401D15BF"/>
    <w:rsid w:val="40803861"/>
    <w:rsid w:val="4203015A"/>
    <w:rsid w:val="42515CDB"/>
    <w:rsid w:val="4263793E"/>
    <w:rsid w:val="434D4C79"/>
    <w:rsid w:val="43B276C4"/>
    <w:rsid w:val="43ED6D81"/>
    <w:rsid w:val="4489764B"/>
    <w:rsid w:val="459D5443"/>
    <w:rsid w:val="45F016B1"/>
    <w:rsid w:val="46136735"/>
    <w:rsid w:val="461B34AE"/>
    <w:rsid w:val="474677B9"/>
    <w:rsid w:val="4750669E"/>
    <w:rsid w:val="477B42A5"/>
    <w:rsid w:val="48392BA3"/>
    <w:rsid w:val="487620F2"/>
    <w:rsid w:val="48CC02D4"/>
    <w:rsid w:val="49095728"/>
    <w:rsid w:val="497A4499"/>
    <w:rsid w:val="4A323C48"/>
    <w:rsid w:val="4A455895"/>
    <w:rsid w:val="4B7E16EB"/>
    <w:rsid w:val="4B9A1F15"/>
    <w:rsid w:val="4BBE5179"/>
    <w:rsid w:val="4CC85092"/>
    <w:rsid w:val="4D162706"/>
    <w:rsid w:val="4D357738"/>
    <w:rsid w:val="4E7B5851"/>
    <w:rsid w:val="4EB643B1"/>
    <w:rsid w:val="4F344342"/>
    <w:rsid w:val="4FCF7562"/>
    <w:rsid w:val="506D540C"/>
    <w:rsid w:val="508E078E"/>
    <w:rsid w:val="50B8067E"/>
    <w:rsid w:val="50BB0282"/>
    <w:rsid w:val="51A11FFC"/>
    <w:rsid w:val="51F46D81"/>
    <w:rsid w:val="5240004D"/>
    <w:rsid w:val="525E4232"/>
    <w:rsid w:val="52925986"/>
    <w:rsid w:val="5296438C"/>
    <w:rsid w:val="52BC67CA"/>
    <w:rsid w:val="54327630"/>
    <w:rsid w:val="5457656B"/>
    <w:rsid w:val="54AE4895"/>
    <w:rsid w:val="56443B98"/>
    <w:rsid w:val="566540CD"/>
    <w:rsid w:val="56CB3A71"/>
    <w:rsid w:val="57234128"/>
    <w:rsid w:val="57C00B06"/>
    <w:rsid w:val="5A677AE0"/>
    <w:rsid w:val="5AF44976"/>
    <w:rsid w:val="5B212792"/>
    <w:rsid w:val="5C0C5C12"/>
    <w:rsid w:val="5D7874FB"/>
    <w:rsid w:val="5DBC41B5"/>
    <w:rsid w:val="5FB94EA3"/>
    <w:rsid w:val="612620F2"/>
    <w:rsid w:val="6359330B"/>
    <w:rsid w:val="63A921DA"/>
    <w:rsid w:val="651947B7"/>
    <w:rsid w:val="65526949"/>
    <w:rsid w:val="657C1D0C"/>
    <w:rsid w:val="65CF567B"/>
    <w:rsid w:val="65D95929"/>
    <w:rsid w:val="65DD0AAC"/>
    <w:rsid w:val="664571D6"/>
    <w:rsid w:val="6781115C"/>
    <w:rsid w:val="68045EB2"/>
    <w:rsid w:val="683F57E5"/>
    <w:rsid w:val="685B5C2D"/>
    <w:rsid w:val="68D61B92"/>
    <w:rsid w:val="699506F9"/>
    <w:rsid w:val="69A63060"/>
    <w:rsid w:val="6B9A2689"/>
    <w:rsid w:val="6CD97FB6"/>
    <w:rsid w:val="6D30394E"/>
    <w:rsid w:val="6D8F394B"/>
    <w:rsid w:val="6DA822F6"/>
    <w:rsid w:val="6E16292A"/>
    <w:rsid w:val="6E4E2A84"/>
    <w:rsid w:val="6E51728C"/>
    <w:rsid w:val="6E613CA3"/>
    <w:rsid w:val="6F653758"/>
    <w:rsid w:val="700F26E5"/>
    <w:rsid w:val="706C685F"/>
    <w:rsid w:val="714405DE"/>
    <w:rsid w:val="72033E1A"/>
    <w:rsid w:val="7205731D"/>
    <w:rsid w:val="723D0AFC"/>
    <w:rsid w:val="72850EF0"/>
    <w:rsid w:val="73000839"/>
    <w:rsid w:val="73085C46"/>
    <w:rsid w:val="73A26DE2"/>
    <w:rsid w:val="74BA1345"/>
    <w:rsid w:val="75113A9C"/>
    <w:rsid w:val="75C735CB"/>
    <w:rsid w:val="75DA0F67"/>
    <w:rsid w:val="7694749C"/>
    <w:rsid w:val="76BC155A"/>
    <w:rsid w:val="76FF6B4B"/>
    <w:rsid w:val="77BE5C84"/>
    <w:rsid w:val="78073AFA"/>
    <w:rsid w:val="789C5F3D"/>
    <w:rsid w:val="79D264B9"/>
    <w:rsid w:val="7A3514D8"/>
    <w:rsid w:val="7A7B26AD"/>
    <w:rsid w:val="7B94617F"/>
    <w:rsid w:val="7BB80A08"/>
    <w:rsid w:val="7C256E3D"/>
    <w:rsid w:val="7CF77196"/>
    <w:rsid w:val="7F2A0BA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6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GI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2024-11-01T02:36:54Z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ADB3141C246F402FAC54B9D15B303429_12</vt:lpwstr>
  </property>
</Properties>
</file>